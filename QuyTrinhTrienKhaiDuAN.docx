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90AAA3">
      <w:pPr>
        <w:pStyle w:val="2"/>
        <w:jc w:val="center"/>
        <w:rPr>
          <w:rFonts w:hint="default" w:ascii="Times New Roman" w:hAnsi="Times New Roman" w:cs="Times New Roman"/>
          <w:color w:val="E46C0A" w:themeColor="accent6" w:themeShade="BF"/>
          <w:sz w:val="30"/>
          <w:szCs w:val="30"/>
        </w:rPr>
      </w:pPr>
      <w:r>
        <w:rPr>
          <w:rFonts w:hint="default" w:ascii="Times New Roman" w:hAnsi="Times New Roman" w:cs="Times New Roman"/>
          <w:color w:val="E46C0A" w:themeColor="accent6" w:themeShade="BF"/>
          <w:sz w:val="30"/>
          <w:szCs w:val="30"/>
        </w:rPr>
        <w:t>Quy trình triển khai dự án công nghệ phần mềm</w:t>
      </w:r>
    </w:p>
    <w:p w14:paraId="7A39587C">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rPr>
        <w:t>1. Xác định yêu cầu</w:t>
      </w:r>
    </w:p>
    <w:p w14:paraId="1CCC76F9">
      <w:pPr>
        <w:rPr>
          <w:rFonts w:hint="default" w:ascii="Times New Roman" w:hAnsi="Times New Roman" w:cs="Times New Roman"/>
          <w:sz w:val="28"/>
          <w:szCs w:val="28"/>
        </w:rPr>
      </w:pPr>
      <w:r>
        <w:rPr>
          <w:rFonts w:hint="default" w:ascii="Times New Roman" w:hAnsi="Times New Roman" w:cs="Times New Roman"/>
          <w:sz w:val="28"/>
          <w:szCs w:val="28"/>
        </w:rPr>
        <w:t>Quá trình xác định yêu cầu là bước đầu tiên và cực kỳ quan trọng trong dự án phần mềm. Mọi quyết định về thiết kế, phát triển và triển khai đều phải dựa vào yêu cầu của người dùng cuối hoặc khách hàng.</w:t>
      </w:r>
    </w:p>
    <w:p w14:paraId="729132E8">
      <w:pPr>
        <w:rPr>
          <w:rFonts w:hint="default" w:ascii="Times New Roman" w:hAnsi="Times New Roman" w:cs="Times New Roman"/>
          <w:sz w:val="28"/>
          <w:szCs w:val="28"/>
        </w:rPr>
      </w:pPr>
      <w:r>
        <w:rPr>
          <w:rFonts w:hint="default" w:ascii="Times New Roman" w:hAnsi="Times New Roman" w:cs="Times New Roman"/>
          <w:sz w:val="28"/>
          <w:szCs w:val="28"/>
        </w:rPr>
        <w:t>Các bước trong quá trình xác định yêu cầu:</w:t>
      </w:r>
    </w:p>
    <w:p w14:paraId="5277661B">
      <w:pPr>
        <w:rPr>
          <w:rFonts w:hint="default" w:ascii="Times New Roman" w:hAnsi="Times New Roman" w:cs="Times New Roman"/>
          <w:sz w:val="28"/>
          <w:szCs w:val="28"/>
        </w:rPr>
      </w:pPr>
      <w:r>
        <w:rPr>
          <w:rFonts w:hint="default" w:ascii="Times New Roman" w:hAnsi="Times New Roman" w:cs="Times New Roman"/>
          <w:sz w:val="28"/>
          <w:szCs w:val="28"/>
        </w:rPr>
        <w:t xml:space="preserve"> • Phân tích yêu cầu từ người dùng cuối: Đây là bước quan trọng nhất để hiểu về mục tiêu của phần mềm và nhu cầu thực tế của khách hang</w:t>
      </w:r>
    </w:p>
    <w:p w14:paraId="4F3CB13C">
      <w:pPr>
        <w:rPr>
          <w:rFonts w:hint="default" w:ascii="Times New Roman" w:hAnsi="Times New Roman" w:cs="Times New Roman"/>
          <w:sz w:val="28"/>
          <w:szCs w:val="28"/>
        </w:rPr>
      </w:pPr>
      <w:r>
        <w:rPr>
          <w:rFonts w:hint="default" w:ascii="Times New Roman" w:hAnsi="Times New Roman" w:cs="Times New Roman"/>
          <w:sz w:val="28"/>
          <w:szCs w:val="28"/>
        </w:rPr>
        <w:t>• Thu thập dữ liệu: Thực hiện khảo sát, phỏng vấn hoặc xem xét các tài liệu có sẵn để thu thập thông tin chi tiết.</w:t>
      </w:r>
    </w:p>
    <w:p w14:paraId="092AA1F4">
      <w:pPr>
        <w:rPr>
          <w:rFonts w:hint="default" w:ascii="Times New Roman" w:hAnsi="Times New Roman" w:cs="Times New Roman"/>
          <w:sz w:val="28"/>
          <w:szCs w:val="28"/>
        </w:rPr>
      </w:pPr>
      <w:r>
        <w:rPr>
          <w:rFonts w:hint="default" w:ascii="Times New Roman" w:hAnsi="Times New Roman" w:cs="Times New Roman"/>
          <w:sz w:val="28"/>
          <w:szCs w:val="28"/>
        </w:rPr>
        <w:t xml:space="preserve"> • Tạo tài liệu yêu cầu phần mềm: Ghi lại các yêu cầu chức năng, phi chức năng, yêu cầu bảo mật, tính mở rộng của hệ thống, v.v.</w:t>
      </w:r>
    </w:p>
    <w:p w14:paraId="71563A34">
      <w:pPr>
        <w:rPr>
          <w:rFonts w:hint="default" w:ascii="Times New Roman" w:hAnsi="Times New Roman" w:cs="Times New Roman"/>
          <w:sz w:val="28"/>
          <w:szCs w:val="28"/>
        </w:rPr>
      </w:pPr>
      <w:r>
        <w:rPr>
          <w:rFonts w:hint="default" w:ascii="Times New Roman" w:hAnsi="Times New Roman" w:cs="Times New Roman"/>
          <w:sz w:val="28"/>
          <w:szCs w:val="28"/>
        </w:rPr>
        <w:t xml:space="preserve"> • Phê duyệt yêu cầu: Các bên liên quan (bao gồm khách hàng, người sử dụng, nhà phát triển) cần phê duyệt tài liệu yêu cầu để bắt đầu giai đoạn thiết kế.</w:t>
      </w:r>
    </w:p>
    <w:p w14:paraId="781E0628">
      <w:pPr>
        <w:rPr>
          <w:rFonts w:hint="default" w:ascii="Times New Roman" w:hAnsi="Times New Roman" w:cs="Times New Roman"/>
          <w:sz w:val="28"/>
          <w:szCs w:val="28"/>
        </w:rPr>
      </w:pPr>
      <w:r>
        <w:rPr>
          <w:rFonts w:hint="default" w:ascii="Times New Roman" w:hAnsi="Times New Roman" w:cs="Times New Roman"/>
          <w:sz w:val="28"/>
          <w:szCs w:val="28"/>
        </w:rPr>
        <w:t xml:space="preserve"> Điều quan trọng là phải xác định các yêu cầu rõ ràng ngay từ đầu để tránh việc thay đổi yêu cầu quá nhiều trong quá trình phát triển.</w:t>
      </w:r>
    </w:p>
    <w:p w14:paraId="239A4ACD">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rPr>
        <w:t>2. Lập kế hoạch và phân tích thiết kế</w:t>
      </w:r>
    </w:p>
    <w:p w14:paraId="55D0E939">
      <w:pPr>
        <w:rPr>
          <w:rFonts w:hint="default" w:ascii="Times New Roman" w:hAnsi="Times New Roman" w:cs="Times New Roman"/>
          <w:sz w:val="28"/>
          <w:szCs w:val="28"/>
        </w:rPr>
      </w:pPr>
      <w:r>
        <w:rPr>
          <w:rFonts w:hint="default" w:ascii="Times New Roman" w:hAnsi="Times New Roman" w:cs="Times New Roman"/>
          <w:sz w:val="28"/>
          <w:szCs w:val="28"/>
        </w:rPr>
        <w:t>Giai đoạn lập kế hoạch và phân tích thiết kế giúp tạo ra cơ sở vững chắc cho việc phát triển phần mềm. Mỗi quyết định trong giai đoạn này sẽ ảnh hưởng trực tiếp đến chất lượng và hiệu suất của phần mềm sau khi triển khai.</w:t>
      </w:r>
    </w:p>
    <w:p w14:paraId="7B79D86F">
      <w:pPr>
        <w:rPr>
          <w:rFonts w:hint="default" w:ascii="Times New Roman" w:hAnsi="Times New Roman" w:cs="Times New Roman"/>
          <w:sz w:val="28"/>
          <w:szCs w:val="28"/>
        </w:rPr>
      </w:pPr>
      <w:r>
        <w:rPr>
          <w:rFonts w:hint="default" w:ascii="Times New Roman" w:hAnsi="Times New Roman" w:cs="Times New Roman"/>
          <w:sz w:val="28"/>
          <w:szCs w:val="28"/>
        </w:rPr>
        <w:t>Các bước trong giai đoạn này:</w:t>
      </w:r>
    </w:p>
    <w:p w14:paraId="2CEDF01F">
      <w:pPr>
        <w:rPr>
          <w:rFonts w:hint="default" w:ascii="Times New Roman" w:hAnsi="Times New Roman" w:cs="Times New Roman"/>
          <w:sz w:val="28"/>
          <w:szCs w:val="28"/>
        </w:rPr>
      </w:pPr>
      <w:r>
        <w:rPr>
          <w:rFonts w:hint="default" w:ascii="Times New Roman" w:hAnsi="Times New Roman" w:cs="Times New Roman"/>
          <w:sz w:val="28"/>
          <w:szCs w:val="28"/>
        </w:rPr>
        <w:t xml:space="preserve"> • Lập kế hoạch dự án: Xác định phạm vi dự án, thời gian thực hiện, ngân sách và các nguồn lực cần thiết. Các mốc thời gian quan trọng cần được xác định rõ để theo dõi tiến độ.</w:t>
      </w:r>
      <w:r>
        <w:rPr>
          <w:rFonts w:hint="default" w:ascii="Times New Roman" w:hAnsi="Times New Roman" w:cs="Times New Roman"/>
          <w:sz w:val="28"/>
          <w:szCs w:val="28"/>
        </w:rPr>
        <w:br w:type="textWrapping"/>
      </w:r>
      <w:r>
        <w:rPr>
          <w:rFonts w:hint="default" w:ascii="Times New Roman" w:hAnsi="Times New Roman" w:cs="Times New Roman"/>
          <w:sz w:val="28"/>
          <w:szCs w:val="28"/>
        </w:rPr>
        <w:t>• Phân tích hệ thống: Tiến hành phân tích hiện trạng và xác định các yêu cầu kỹ thuật. Điều này có thể bao gồm việc tìm kiếm các giải pháp thay thế, đánh giá khả năng tương thích với hệ thống hiện có, v.v.</w:t>
      </w:r>
    </w:p>
    <w:p w14:paraId="69F47896">
      <w:pPr>
        <w:rPr>
          <w:rFonts w:hint="default" w:ascii="Times New Roman" w:hAnsi="Times New Roman" w:cs="Times New Roman"/>
          <w:sz w:val="28"/>
          <w:szCs w:val="28"/>
        </w:rPr>
      </w:pPr>
      <w:r>
        <w:rPr>
          <w:rFonts w:hint="default" w:ascii="Times New Roman" w:hAnsi="Times New Roman" w:cs="Times New Roman"/>
          <w:sz w:val="28"/>
          <w:szCs w:val="28"/>
        </w:rPr>
        <w:t xml:space="preserve"> • Thiết kế phần mềm: Cấu trúc tổng thể của hệ thống được tạo ra dựa trên yêu cầu đã xác định. Giai đoạn này bao gồm thiết kế cơ sở dữ liệu, giao diện người dùng, cấu trúc mã nguồn, v.v.</w:t>
      </w:r>
    </w:p>
    <w:p w14:paraId="0EE4E122">
      <w:pPr>
        <w:pStyle w:val="2"/>
        <w:numPr>
          <w:ilvl w:val="0"/>
          <w:numId w:val="7"/>
        </w:numPr>
        <w:rPr>
          <w:rFonts w:hint="default" w:ascii="Times New Roman" w:hAnsi="Times New Roman" w:cs="Times New Roman"/>
          <w:color w:val="92D050"/>
          <w:sz w:val="28"/>
          <w:szCs w:val="28"/>
          <w:lang w:val="en-US"/>
        </w:rPr>
      </w:pPr>
      <w:r>
        <w:rPr>
          <w:rFonts w:hint="default" w:ascii="Times New Roman" w:hAnsi="Times New Roman" w:cs="Times New Roman"/>
          <w:color w:val="92D050"/>
          <w:sz w:val="28"/>
          <w:szCs w:val="28"/>
          <w:lang w:val="en-US"/>
        </w:rPr>
        <w:t>Dự kiến danh sách cho từng giai đoạn</w:t>
      </w:r>
    </w:p>
    <w:p w14:paraId="3B2174D5">
      <w:pPr>
        <w:rPr>
          <w:rFonts w:hint="default"/>
          <w:lang w:val="en-US"/>
        </w:rPr>
      </w:pPr>
    </w:p>
    <w:tbl>
      <w:tblPr>
        <w:tblStyle w:val="35"/>
        <w:tblW w:w="89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97"/>
        <w:gridCol w:w="2083"/>
        <w:gridCol w:w="4518"/>
      </w:tblGrid>
      <w:tr w14:paraId="45F4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29" w:hRule="atLeast"/>
        </w:trPr>
        <w:tc>
          <w:tcPr>
            <w:tcW w:w="2443" w:type="dxa"/>
          </w:tcPr>
          <w:p w14:paraId="1464F953">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Giai đoạn </w:t>
            </w:r>
          </w:p>
        </w:tc>
        <w:tc>
          <w:tcPr>
            <w:tcW w:w="1932" w:type="dxa"/>
          </w:tcPr>
          <w:p w14:paraId="128D23D6">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Chi phí ước tính</w:t>
            </w:r>
          </w:p>
        </w:tc>
        <w:tc>
          <w:tcPr>
            <w:tcW w:w="4623" w:type="dxa"/>
          </w:tcPr>
          <w:p w14:paraId="6190579F">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Mô tả chi tiết </w:t>
            </w:r>
          </w:p>
        </w:tc>
      </w:tr>
      <w:tr w14:paraId="39E98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60" w:hRule="atLeast"/>
        </w:trPr>
        <w:tc>
          <w:tcPr>
            <w:tcW w:w="2443" w:type="dxa"/>
          </w:tcPr>
          <w:p w14:paraId="3C623A90">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Xác định yêu cầu</w:t>
            </w:r>
          </w:p>
        </w:tc>
        <w:tc>
          <w:tcPr>
            <w:tcW w:w="1932" w:type="dxa"/>
          </w:tcPr>
          <w:p w14:paraId="4D6C5BBF">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5,000,000 VNĐ</w:t>
            </w:r>
          </w:p>
        </w:tc>
        <w:tc>
          <w:tcPr>
            <w:tcW w:w="4623" w:type="dxa"/>
          </w:tcPr>
          <w:p w14:paraId="5A86B756">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Bao gồm chi phí phỏng vấn khách hàng, khảo sát và phân tích yêu cầu.</w:t>
            </w:r>
          </w:p>
        </w:tc>
      </w:tr>
      <w:tr w14:paraId="2B219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84" w:hRule="atLeast"/>
        </w:trPr>
        <w:tc>
          <w:tcPr>
            <w:tcW w:w="2443" w:type="dxa"/>
          </w:tcPr>
          <w:p w14:paraId="02BB1900">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 xml:space="preserve">Phân tích thiết kế </w:t>
            </w:r>
          </w:p>
        </w:tc>
        <w:tc>
          <w:tcPr>
            <w:tcW w:w="1932" w:type="dxa"/>
          </w:tcPr>
          <w:p w14:paraId="719FFFD0">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6,000,000 VNĐ</w:t>
            </w:r>
          </w:p>
        </w:tc>
        <w:tc>
          <w:tcPr>
            <w:tcW w:w="4623" w:type="dxa"/>
          </w:tcPr>
          <w:p w14:paraId="214FBFFE">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Phân tích hệ thống, thiết kế cơ sở dữ liệu và giao diện người dùng.</w:t>
            </w:r>
          </w:p>
        </w:tc>
      </w:tr>
      <w:tr w14:paraId="1E529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4" w:hRule="atLeast"/>
        </w:trPr>
        <w:tc>
          <w:tcPr>
            <w:tcW w:w="2443" w:type="dxa"/>
          </w:tcPr>
          <w:p w14:paraId="46564496">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Phát triển phần mềm</w:t>
            </w:r>
          </w:p>
        </w:tc>
        <w:tc>
          <w:tcPr>
            <w:tcW w:w="1932" w:type="dxa"/>
          </w:tcPr>
          <w:p w14:paraId="0FFF247F">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10,000,000VNĐ</w:t>
            </w:r>
          </w:p>
        </w:tc>
        <w:tc>
          <w:tcPr>
            <w:tcW w:w="4623" w:type="dxa"/>
          </w:tcPr>
          <w:p w14:paraId="2B5E9936">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 xml:space="preserve">Chi phí nhân công cho lập trình </w:t>
            </w:r>
          </w:p>
        </w:tc>
      </w:tr>
      <w:tr w14:paraId="3518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4" w:hRule="atLeast"/>
        </w:trPr>
        <w:tc>
          <w:tcPr>
            <w:tcW w:w="2443" w:type="dxa"/>
          </w:tcPr>
          <w:p w14:paraId="75C2D660">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Kiểm thử và triển khai</w:t>
            </w:r>
          </w:p>
        </w:tc>
        <w:tc>
          <w:tcPr>
            <w:tcW w:w="1932" w:type="dxa"/>
          </w:tcPr>
          <w:p w14:paraId="3C145A83">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5,000,000 VNĐ</w:t>
            </w:r>
          </w:p>
        </w:tc>
        <w:tc>
          <w:tcPr>
            <w:tcW w:w="4623" w:type="dxa"/>
          </w:tcPr>
          <w:p w14:paraId="34C50DA8">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Bao gồm kiểm thử hệ thống và triển khai lên môi trường sản xuất.</w:t>
            </w:r>
          </w:p>
        </w:tc>
      </w:tr>
      <w:tr w14:paraId="2F18F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84" w:hRule="atLeast"/>
        </w:trPr>
        <w:tc>
          <w:tcPr>
            <w:tcW w:w="2443" w:type="dxa"/>
          </w:tcPr>
          <w:p w14:paraId="55C1FA3A">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lang w:val="en-US"/>
              </w:rPr>
              <w:t xml:space="preserve"> </w:t>
            </w:r>
            <w:bookmarkStart w:id="0" w:name="_GoBack"/>
            <w:bookmarkEnd w:id="0"/>
            <w:r>
              <w:rPr>
                <w:rFonts w:hint="default" w:ascii="Times New Roman" w:hAnsi="Times New Roman" w:eastAsia="SimSun" w:cs="Times New Roman"/>
                <w:sz w:val="28"/>
                <w:szCs w:val="28"/>
              </w:rPr>
              <w:t>Bảo trì và hỗ trợ</w:t>
            </w:r>
          </w:p>
        </w:tc>
        <w:tc>
          <w:tcPr>
            <w:tcW w:w="1932" w:type="dxa"/>
          </w:tcPr>
          <w:p w14:paraId="6EF63E68">
            <w:pP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2,000,000 VNĐ</w:t>
            </w:r>
          </w:p>
        </w:tc>
        <w:tc>
          <w:tcPr>
            <w:tcW w:w="4623" w:type="dxa"/>
          </w:tcPr>
          <w:p w14:paraId="28776F5E">
            <w:pPr>
              <w:rPr>
                <w:rFonts w:hint="default" w:ascii="Times New Roman" w:hAnsi="Times New Roman" w:cs="Times New Roman"/>
                <w:sz w:val="28"/>
                <w:szCs w:val="28"/>
                <w:vertAlign w:val="baseline"/>
                <w:lang w:val="en-US"/>
              </w:rPr>
            </w:pPr>
            <w:r>
              <w:rPr>
                <w:rFonts w:hint="default" w:ascii="Times New Roman" w:hAnsi="Times New Roman" w:eastAsia="SimSun" w:cs="Times New Roman"/>
                <w:sz w:val="28"/>
                <w:szCs w:val="28"/>
              </w:rPr>
              <w:t>Chi phí cho việc hỗ trợ và cập nhật hệ thống trong năm đầu tiên.</w:t>
            </w:r>
          </w:p>
        </w:tc>
      </w:tr>
    </w:tbl>
    <w:p w14:paraId="00FE7D08">
      <w:pPr>
        <w:rPr>
          <w:rFonts w:hint="default" w:ascii="Times New Roman" w:hAnsi="Times New Roman" w:cs="Times New Roman"/>
          <w:sz w:val="28"/>
          <w:szCs w:val="28"/>
          <w:lang w:val="en-US"/>
        </w:rPr>
      </w:pPr>
    </w:p>
    <w:p w14:paraId="3D8B0E9D">
      <w:pPr>
        <w:rPr>
          <w:rFonts w:hint="default" w:ascii="Times New Roman" w:hAnsi="Times New Roman" w:cs="Times New Roman"/>
          <w:sz w:val="28"/>
          <w:szCs w:val="28"/>
        </w:rPr>
      </w:pPr>
    </w:p>
    <w:p w14:paraId="4B027758">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lang w:val="en-US"/>
        </w:rPr>
        <w:t>4</w:t>
      </w:r>
      <w:r>
        <w:rPr>
          <w:rFonts w:hint="default" w:ascii="Times New Roman" w:hAnsi="Times New Roman" w:cs="Times New Roman"/>
          <w:color w:val="92D050"/>
          <w:sz w:val="28"/>
          <w:szCs w:val="28"/>
        </w:rPr>
        <w:t>. Phát triển phần mềm</w:t>
      </w:r>
    </w:p>
    <w:p w14:paraId="31F7C388">
      <w:pPr>
        <w:rPr>
          <w:rFonts w:hint="default" w:ascii="Times New Roman" w:hAnsi="Times New Roman" w:cs="Times New Roman"/>
          <w:sz w:val="28"/>
          <w:szCs w:val="28"/>
        </w:rPr>
      </w:pPr>
      <w:r>
        <w:rPr>
          <w:rFonts w:hint="default" w:ascii="Times New Roman" w:hAnsi="Times New Roman" w:cs="Times New Roman"/>
          <w:sz w:val="28"/>
          <w:szCs w:val="28"/>
        </w:rPr>
        <w:t xml:space="preserve">Giai đoạn phát triển phần mềm là nơi các lập trình viên bắt đầu thực hiện mã hóa dựa trên các yêu cầu và thiết kế đã được thông qua. Đây là giai đoạn quan trọng để đảm bảo phần mềm hoạt động như mong đợi. </w:t>
      </w:r>
    </w:p>
    <w:p w14:paraId="44CAB66E">
      <w:pPr>
        <w:rPr>
          <w:rFonts w:hint="default" w:ascii="Times New Roman" w:hAnsi="Times New Roman" w:cs="Times New Roman"/>
          <w:sz w:val="28"/>
          <w:szCs w:val="28"/>
        </w:rPr>
      </w:pPr>
      <w:r>
        <w:rPr>
          <w:rFonts w:hint="default" w:ascii="Times New Roman" w:hAnsi="Times New Roman" w:cs="Times New Roman"/>
          <w:sz w:val="28"/>
          <w:szCs w:val="28"/>
        </w:rPr>
        <w:t>Các bước trong giai đoạn phát triển:</w:t>
      </w:r>
    </w:p>
    <w:p w14:paraId="3E04D9D3">
      <w:pPr>
        <w:rPr>
          <w:rFonts w:hint="default" w:ascii="Times New Roman" w:hAnsi="Times New Roman" w:cs="Times New Roman"/>
          <w:sz w:val="28"/>
          <w:szCs w:val="28"/>
        </w:rPr>
      </w:pPr>
      <w:r>
        <w:rPr>
          <w:rFonts w:hint="default" w:ascii="Times New Roman" w:hAnsi="Times New Roman" w:cs="Times New Roman"/>
          <w:sz w:val="28"/>
          <w:szCs w:val="28"/>
        </w:rPr>
        <w:t xml:space="preserve"> • Lập trình: Các lập trình viên bắt đầu viết mã cho các tính năng đã được xác định trong thiết kế. Công việc này có thể chia thành nhiều phần như lập trình frontend, backend, tích hợp API, v.v.</w:t>
      </w:r>
    </w:p>
    <w:p w14:paraId="03925A31">
      <w:pPr>
        <w:rPr>
          <w:rFonts w:hint="default" w:ascii="Times New Roman" w:hAnsi="Times New Roman" w:cs="Times New Roman"/>
          <w:sz w:val="28"/>
          <w:szCs w:val="28"/>
        </w:rPr>
      </w:pPr>
      <w:r>
        <w:rPr>
          <w:rFonts w:hint="default" w:ascii="Times New Roman" w:hAnsi="Times New Roman" w:cs="Times New Roman"/>
          <w:sz w:val="28"/>
          <w:szCs w:val="28"/>
        </w:rPr>
        <w:t xml:space="preserve"> • Quản lý mã nguồn: Mã nguồn được lưu trữ trong hệ thống quản lý mã nguồn (như Git), để đảm bảo mọi thay đổi được theo dõi và có thể quay lại nếu cần thiết.</w:t>
      </w:r>
    </w:p>
    <w:p w14:paraId="7B0A462E">
      <w:pPr>
        <w:rPr>
          <w:rFonts w:hint="default" w:ascii="Times New Roman" w:hAnsi="Times New Roman" w:cs="Times New Roman"/>
          <w:sz w:val="28"/>
          <w:szCs w:val="28"/>
        </w:rPr>
      </w:pPr>
      <w:r>
        <w:rPr>
          <w:rFonts w:hint="default" w:ascii="Times New Roman" w:hAnsi="Times New Roman" w:cs="Times New Roman"/>
          <w:sz w:val="28"/>
          <w:szCs w:val="28"/>
        </w:rPr>
        <w:t>• Kiểm tra trong quá trình phát triển: Lập trình viên cần thường xuyên kiểm tra mã nguồn của mình để phát hiện và sửa lỗi ngay trong quá trình phát triển.</w:t>
      </w:r>
    </w:p>
    <w:p w14:paraId="270E9B01">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lang w:val="en-US"/>
        </w:rPr>
        <w:t>5</w:t>
      </w:r>
      <w:r>
        <w:rPr>
          <w:rFonts w:hint="default" w:ascii="Times New Roman" w:hAnsi="Times New Roman" w:cs="Times New Roman"/>
          <w:color w:val="92D050"/>
          <w:sz w:val="28"/>
          <w:szCs w:val="28"/>
        </w:rPr>
        <w:t>. Kiểm thử (Testing)</w:t>
      </w:r>
    </w:p>
    <w:p w14:paraId="739C18FB">
      <w:pPr>
        <w:rPr>
          <w:rFonts w:hint="default" w:ascii="Times New Roman" w:hAnsi="Times New Roman" w:cs="Times New Roman"/>
          <w:sz w:val="28"/>
          <w:szCs w:val="28"/>
        </w:rPr>
      </w:pPr>
      <w:r>
        <w:rPr>
          <w:rFonts w:hint="default" w:ascii="Times New Roman" w:hAnsi="Times New Roman" w:cs="Times New Roman"/>
          <w:sz w:val="28"/>
          <w:szCs w:val="28"/>
        </w:rPr>
        <w:t>Kiểm thử phần mềm là bước không thể thiếu để đảm bảo rằng sản phẩm phần mềm đạt được chất lượng yêu cầu và không có lỗi. Kiểm thử phần mềm bao gồm nhiều loại kiểm thử khác nhau.</w:t>
      </w:r>
    </w:p>
    <w:p w14:paraId="619304D3">
      <w:pPr>
        <w:rPr>
          <w:rFonts w:hint="default" w:ascii="Times New Roman" w:hAnsi="Times New Roman" w:cs="Times New Roman"/>
          <w:sz w:val="28"/>
          <w:szCs w:val="28"/>
        </w:rPr>
      </w:pPr>
      <w:r>
        <w:rPr>
          <w:rFonts w:hint="default" w:ascii="Times New Roman" w:hAnsi="Times New Roman" w:cs="Times New Roman"/>
          <w:sz w:val="28"/>
          <w:szCs w:val="28"/>
        </w:rPr>
        <w:t xml:space="preserve"> Các loại kiểm thử phổ biến: </w:t>
      </w:r>
    </w:p>
    <w:p w14:paraId="657F36F7">
      <w:pPr>
        <w:rPr>
          <w:rFonts w:hint="default" w:ascii="Times New Roman" w:hAnsi="Times New Roman" w:cs="Times New Roman"/>
          <w:sz w:val="28"/>
          <w:szCs w:val="28"/>
        </w:rPr>
      </w:pPr>
      <w:r>
        <w:rPr>
          <w:rFonts w:hint="default" w:ascii="Times New Roman" w:hAnsi="Times New Roman" w:cs="Times New Roman"/>
          <w:sz w:val="28"/>
          <w:szCs w:val="28"/>
        </w:rPr>
        <w:t>• Kiểm thử đơn vị (Unit Testing): Kiểm tra các thành phần nhỏ nhất của mã nguồn (chức năng, phương thức) để đảm bảo chúng hoạt động chính xác.</w:t>
      </w:r>
    </w:p>
    <w:p w14:paraId="515A7CE5">
      <w:pPr>
        <w:rPr>
          <w:rFonts w:hint="default" w:ascii="Times New Roman" w:hAnsi="Times New Roman" w:cs="Times New Roman"/>
          <w:sz w:val="28"/>
          <w:szCs w:val="28"/>
        </w:rPr>
      </w:pPr>
      <w:r>
        <w:rPr>
          <w:rFonts w:hint="default" w:ascii="Times New Roman" w:hAnsi="Times New Roman" w:cs="Times New Roman"/>
          <w:sz w:val="28"/>
          <w:szCs w:val="28"/>
        </w:rPr>
        <w:t xml:space="preserve">• Kiểm thử tích hợp (Integration Testing): Kiểm tra sự kết hợp giữa các thành phần của hệ thống để đảm bảo tính tương thích và khả năng tương tác giữa các phần mềm. </w:t>
      </w:r>
    </w:p>
    <w:p w14:paraId="1D83B6C8">
      <w:pPr>
        <w:rPr>
          <w:rFonts w:hint="default" w:ascii="Times New Roman" w:hAnsi="Times New Roman" w:cs="Times New Roman"/>
          <w:sz w:val="28"/>
          <w:szCs w:val="28"/>
        </w:rPr>
      </w:pPr>
      <w:r>
        <w:rPr>
          <w:rFonts w:hint="default" w:ascii="Times New Roman" w:hAnsi="Times New Roman" w:cs="Times New Roman"/>
          <w:sz w:val="28"/>
          <w:szCs w:val="28"/>
        </w:rPr>
        <w:t xml:space="preserve">• Kiểm thử hệ thống (System Testing): Kiểm tra toàn bộ hệ thống để đảm bảo rằng tất cả các tính năng hoạt động như yêu cầu. </w:t>
      </w:r>
    </w:p>
    <w:p w14:paraId="74984212">
      <w:pPr>
        <w:rPr>
          <w:rFonts w:hint="default" w:ascii="Times New Roman" w:hAnsi="Times New Roman" w:cs="Times New Roman"/>
          <w:sz w:val="28"/>
          <w:szCs w:val="28"/>
        </w:rPr>
      </w:pPr>
      <w:r>
        <w:rPr>
          <w:rFonts w:hint="default" w:ascii="Times New Roman" w:hAnsi="Times New Roman" w:cs="Times New Roman"/>
          <w:sz w:val="28"/>
          <w:szCs w:val="28"/>
        </w:rPr>
        <w:t>• Kiểm thử người dùng (User Acceptance Testing - UAT): Người dùng cuối sẽ kiểm tra phần mềm để xác nhận rằng hệ thống đáp ứng yêu cầu và sẵn sàng đưa vào sử dụng.</w:t>
      </w:r>
    </w:p>
    <w:p w14:paraId="0798A2AA">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lang w:val="en-US"/>
        </w:rPr>
        <w:t>6</w:t>
      </w:r>
      <w:r>
        <w:rPr>
          <w:rFonts w:hint="default" w:ascii="Times New Roman" w:hAnsi="Times New Roman" w:cs="Times New Roman"/>
          <w:color w:val="92D050"/>
          <w:sz w:val="28"/>
          <w:szCs w:val="28"/>
        </w:rPr>
        <w:t>. Triển khai (Deployment)</w:t>
      </w:r>
    </w:p>
    <w:p w14:paraId="6AC86C7C">
      <w:pPr>
        <w:rPr>
          <w:rFonts w:hint="default" w:ascii="Times New Roman" w:hAnsi="Times New Roman" w:cs="Times New Roman"/>
          <w:sz w:val="28"/>
          <w:szCs w:val="28"/>
        </w:rPr>
      </w:pPr>
      <w:r>
        <w:rPr>
          <w:rFonts w:hint="default" w:ascii="Times New Roman" w:hAnsi="Times New Roman" w:cs="Times New Roman"/>
          <w:sz w:val="28"/>
          <w:szCs w:val="28"/>
        </w:rPr>
        <w:t xml:space="preserve">Sau khi phần mềm đã được kiểm thử và đạt chất lượng, bước triển khai sẽ đưa sản phẩm đến tay người dùng cuối. Giai đoạn triển khai này cần phải được thực hiện cẩn thận để đảm bảo rằng hệ thống hoạt động ổn định trong môi trường thực tế. </w:t>
      </w:r>
    </w:p>
    <w:p w14:paraId="781BB6C2">
      <w:pPr>
        <w:rPr>
          <w:rFonts w:hint="default" w:ascii="Times New Roman" w:hAnsi="Times New Roman" w:cs="Times New Roman"/>
          <w:sz w:val="28"/>
          <w:szCs w:val="28"/>
        </w:rPr>
      </w:pPr>
      <w:r>
        <w:rPr>
          <w:rFonts w:hint="default" w:ascii="Times New Roman" w:hAnsi="Times New Roman" w:cs="Times New Roman"/>
          <w:sz w:val="28"/>
          <w:szCs w:val="28"/>
        </w:rPr>
        <w:t>Các bước trong triển khai phần mềm:</w:t>
      </w:r>
    </w:p>
    <w:p w14:paraId="12FC6CF5">
      <w:pPr>
        <w:rPr>
          <w:rFonts w:hint="default" w:ascii="Times New Roman" w:hAnsi="Times New Roman" w:cs="Times New Roman"/>
          <w:sz w:val="28"/>
          <w:szCs w:val="28"/>
        </w:rPr>
      </w:pPr>
      <w:r>
        <w:rPr>
          <w:rFonts w:hint="default" w:ascii="Times New Roman" w:hAnsi="Times New Roman" w:cs="Times New Roman"/>
          <w:sz w:val="28"/>
          <w:szCs w:val="28"/>
        </w:rPr>
        <w:t>• Cài đặt phần mềm: Phần mềm được cài đặt lên môi trường sản xuất (máy chủ, nền tảng đám mây, v.v.). Đảm bảo rằng quá trình cài đặt diễn ra suôn sẻ và không có lỗi.</w:t>
      </w:r>
    </w:p>
    <w:p w14:paraId="3FC17BF4">
      <w:pPr>
        <w:rPr>
          <w:rFonts w:hint="default" w:ascii="Times New Roman" w:hAnsi="Times New Roman" w:cs="Times New Roman"/>
          <w:sz w:val="28"/>
          <w:szCs w:val="28"/>
        </w:rPr>
      </w:pPr>
      <w:r>
        <w:rPr>
          <w:rFonts w:hint="default" w:ascii="Times New Roman" w:hAnsi="Times New Roman" w:cs="Times New Roman"/>
          <w:sz w:val="28"/>
          <w:szCs w:val="28"/>
        </w:rPr>
        <w:t>• Đảm bảo tính ổn định: Kiểm tra các tính năng và hiệu suất của hệ thống trong môi trường thực tế để xác nhận rằng phần mềm hoạt động chính xác.</w:t>
      </w:r>
    </w:p>
    <w:p w14:paraId="427396AA">
      <w:pPr>
        <w:rPr>
          <w:rFonts w:hint="default" w:ascii="Times New Roman" w:hAnsi="Times New Roman" w:cs="Times New Roman"/>
          <w:sz w:val="28"/>
          <w:szCs w:val="28"/>
        </w:rPr>
      </w:pPr>
      <w:r>
        <w:rPr>
          <w:rFonts w:hint="default" w:ascii="Times New Roman" w:hAnsi="Times New Roman" w:cs="Times New Roman"/>
          <w:sz w:val="28"/>
          <w:szCs w:val="28"/>
        </w:rPr>
        <w:t>• Đào tạo người sử dụng: Hướng dẫn người dùng cuối cách sử dụng phần mềm để đảm bảo họ có thể tận dụng được toàn bộ các tính năng của hệ thống.</w:t>
      </w:r>
    </w:p>
    <w:p w14:paraId="3400CF4E">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lang w:val="en-US"/>
        </w:rPr>
        <w:t>7</w:t>
      </w:r>
      <w:r>
        <w:rPr>
          <w:rFonts w:hint="default" w:ascii="Times New Roman" w:hAnsi="Times New Roman" w:cs="Times New Roman"/>
          <w:color w:val="92D050"/>
          <w:sz w:val="28"/>
          <w:szCs w:val="28"/>
        </w:rPr>
        <w:t>. Bảo trì và hỗ trợ</w:t>
      </w:r>
    </w:p>
    <w:p w14:paraId="0D016119">
      <w:pPr>
        <w:rPr>
          <w:rFonts w:hint="default" w:ascii="Times New Roman" w:hAnsi="Times New Roman" w:cs="Times New Roman"/>
          <w:sz w:val="28"/>
          <w:szCs w:val="28"/>
        </w:rPr>
      </w:pPr>
      <w:r>
        <w:rPr>
          <w:rFonts w:hint="default" w:ascii="Times New Roman" w:hAnsi="Times New Roman" w:cs="Times New Roman"/>
          <w:sz w:val="28"/>
          <w:szCs w:val="28"/>
        </w:rPr>
        <w:t>Sau khi phần mềm được triển khai và đưa vào sử dụng, giai đoạn bảo trì và hỗ trợ là rất quan trọng để đảm bảo phần mềm duy trì được chất lượng và hoạt động ổn định lâu dài.</w:t>
      </w:r>
    </w:p>
    <w:p w14:paraId="4182EAE1">
      <w:pPr>
        <w:rPr>
          <w:rFonts w:hint="default" w:ascii="Times New Roman" w:hAnsi="Times New Roman" w:cs="Times New Roman"/>
          <w:sz w:val="28"/>
          <w:szCs w:val="28"/>
        </w:rPr>
      </w:pPr>
      <w:r>
        <w:rPr>
          <w:rFonts w:hint="default" w:ascii="Times New Roman" w:hAnsi="Times New Roman" w:cs="Times New Roman"/>
          <w:sz w:val="28"/>
          <w:szCs w:val="28"/>
        </w:rPr>
        <w:t>Các hoạt động bảo trì bao gồm:</w:t>
      </w:r>
    </w:p>
    <w:p w14:paraId="602FA6F4">
      <w:pPr>
        <w:rPr>
          <w:rFonts w:hint="default" w:ascii="Times New Roman" w:hAnsi="Times New Roman" w:cs="Times New Roman"/>
          <w:sz w:val="28"/>
          <w:szCs w:val="28"/>
        </w:rPr>
      </w:pPr>
      <w:r>
        <w:rPr>
          <w:rFonts w:hint="default" w:ascii="Times New Roman" w:hAnsi="Times New Roman" w:cs="Times New Roman"/>
          <w:sz w:val="28"/>
          <w:szCs w:val="28"/>
        </w:rPr>
        <w:t>• Hỗ trợ người dùng: Cung cấp dịch vụ hỗ trợ kỹ thuật cho người dùng khi gặp sự cố hoặc yêu cầu thay đổi.</w:t>
      </w:r>
    </w:p>
    <w:p w14:paraId="3D993E33">
      <w:pPr>
        <w:rPr>
          <w:rFonts w:hint="default" w:ascii="Times New Roman" w:hAnsi="Times New Roman" w:cs="Times New Roman"/>
          <w:sz w:val="28"/>
          <w:szCs w:val="28"/>
        </w:rPr>
      </w:pPr>
      <w:r>
        <w:rPr>
          <w:rFonts w:hint="default" w:ascii="Times New Roman" w:hAnsi="Times New Roman" w:cs="Times New Roman"/>
          <w:sz w:val="28"/>
          <w:szCs w:val="28"/>
        </w:rPr>
        <w:t>• Cập nhật phần mềm: Thực hiện các bản cập nhật, sửa lỗi, và thêm tính năng mới để đáp ứng các yêu cầu thay đổi của người sử dụng.</w:t>
      </w:r>
    </w:p>
    <w:p w14:paraId="50249A33">
      <w:pPr>
        <w:rPr>
          <w:rFonts w:hint="default" w:ascii="Times New Roman" w:hAnsi="Times New Roman" w:cs="Times New Roman"/>
          <w:sz w:val="28"/>
          <w:szCs w:val="28"/>
        </w:rPr>
      </w:pPr>
      <w:r>
        <w:rPr>
          <w:rFonts w:hint="default" w:ascii="Times New Roman" w:hAnsi="Times New Roman" w:cs="Times New Roman"/>
          <w:sz w:val="28"/>
          <w:szCs w:val="28"/>
        </w:rPr>
        <w:t>• Giám sát hệ thống: Theo dõi hiệu suất của hệ thống để phát hiện các vấn đề trước khi chúng ảnh hưởng đến người dùng.</w:t>
      </w:r>
    </w:p>
    <w:p w14:paraId="2A67D6FA">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lang w:val="en-US"/>
        </w:rPr>
        <w:t>8</w:t>
      </w:r>
      <w:r>
        <w:rPr>
          <w:rFonts w:hint="default" w:ascii="Times New Roman" w:hAnsi="Times New Roman" w:cs="Times New Roman"/>
          <w:color w:val="92D050"/>
          <w:sz w:val="28"/>
          <w:szCs w:val="28"/>
        </w:rPr>
        <w:t>. Đánh giá và rút kinh nghiệm</w:t>
      </w:r>
    </w:p>
    <w:p w14:paraId="2B7C6D83">
      <w:pPr>
        <w:rPr>
          <w:rFonts w:hint="default" w:ascii="Times New Roman" w:hAnsi="Times New Roman" w:cs="Times New Roman"/>
          <w:sz w:val="28"/>
          <w:szCs w:val="28"/>
        </w:rPr>
      </w:pPr>
      <w:r>
        <w:rPr>
          <w:rFonts w:hint="default" w:ascii="Times New Roman" w:hAnsi="Times New Roman" w:cs="Times New Roman"/>
          <w:sz w:val="28"/>
          <w:szCs w:val="28"/>
        </w:rPr>
        <w:t>Đánh giá và rút kinh nghiệm là bước cuối cùng trong một dự án phần mềm, giúp nhóm phát triển nhận diện các điểm mạnh và điểm yếu của dự án để cải thiện trong các dự án sau.</w:t>
      </w:r>
    </w:p>
    <w:p w14:paraId="72C002B4">
      <w:pPr>
        <w:rPr>
          <w:rFonts w:hint="default" w:ascii="Times New Roman" w:hAnsi="Times New Roman" w:cs="Times New Roman"/>
          <w:sz w:val="28"/>
          <w:szCs w:val="28"/>
        </w:rPr>
      </w:pPr>
      <w:r>
        <w:rPr>
          <w:rFonts w:hint="default" w:ascii="Times New Roman" w:hAnsi="Times New Roman" w:cs="Times New Roman"/>
          <w:sz w:val="28"/>
          <w:szCs w:val="28"/>
        </w:rPr>
        <w:t>Các hoạt động trong bước này:</w:t>
      </w:r>
    </w:p>
    <w:p w14:paraId="0B1DF458">
      <w:pPr>
        <w:rPr>
          <w:rFonts w:hint="default" w:ascii="Times New Roman" w:hAnsi="Times New Roman" w:cs="Times New Roman"/>
          <w:sz w:val="28"/>
          <w:szCs w:val="28"/>
        </w:rPr>
      </w:pPr>
      <w:r>
        <w:rPr>
          <w:rFonts w:hint="default" w:ascii="Times New Roman" w:hAnsi="Times New Roman" w:cs="Times New Roman"/>
          <w:sz w:val="28"/>
          <w:szCs w:val="28"/>
        </w:rPr>
        <w:t>• Đánh giá dự án: Các thành viên trong nhóm và các bên liên quan sẽ tiến hành đánh giá toàn bộ quá trình phát triển phần mềm, từ yêu cầu cho đến triển khai.</w:t>
      </w:r>
    </w:p>
    <w:p w14:paraId="20D2993D">
      <w:pPr>
        <w:rPr>
          <w:rFonts w:hint="default" w:ascii="Times New Roman" w:hAnsi="Times New Roman" w:cs="Times New Roman"/>
          <w:sz w:val="28"/>
          <w:szCs w:val="28"/>
        </w:rPr>
      </w:pPr>
      <w:r>
        <w:rPr>
          <w:rFonts w:hint="default" w:ascii="Times New Roman" w:hAnsi="Times New Roman" w:cs="Times New Roman"/>
          <w:sz w:val="28"/>
          <w:szCs w:val="28"/>
        </w:rPr>
        <w:t>• Rút kinh nghiệm: Các bài học được rút ra để cải thiện quy trình phát triển phần mềm, từ việc xác định yêu cầu, lập kế hoạch đến kiểm thử và bảo trì.</w:t>
      </w:r>
    </w:p>
    <w:p w14:paraId="0D7A6E4C">
      <w:pPr>
        <w:pStyle w:val="2"/>
        <w:rPr>
          <w:rFonts w:hint="default" w:ascii="Times New Roman" w:hAnsi="Times New Roman" w:cs="Times New Roman"/>
          <w:color w:val="92D050"/>
          <w:sz w:val="28"/>
          <w:szCs w:val="28"/>
        </w:rPr>
      </w:pPr>
      <w:r>
        <w:rPr>
          <w:rFonts w:hint="default" w:ascii="Times New Roman" w:hAnsi="Times New Roman" w:cs="Times New Roman"/>
          <w:color w:val="92D050"/>
          <w:sz w:val="28"/>
          <w:szCs w:val="28"/>
        </w:rPr>
        <w:t>Các phương pháp phát triển phần mềm phổ biến</w:t>
      </w:r>
    </w:p>
    <w:p w14:paraId="26319FE8">
      <w:pPr>
        <w:rPr>
          <w:rFonts w:hint="default" w:ascii="Times New Roman" w:hAnsi="Times New Roman" w:cs="Times New Roman"/>
          <w:sz w:val="28"/>
          <w:szCs w:val="28"/>
        </w:rPr>
      </w:pPr>
      <w:r>
        <w:rPr>
          <w:rFonts w:hint="default" w:ascii="Times New Roman" w:hAnsi="Times New Roman" w:cs="Times New Roman"/>
          <w:sz w:val="28"/>
          <w:szCs w:val="28"/>
        </w:rPr>
        <w:t>1. **Waterfall (Thác nước)**: Đây là phương pháp phát triển phần mềm truyền thống, theo mô hình tuần tự. Mỗi giai đoạn phát triển phải hoàn thành trước khi bắt đầu giai đoạn tiếp theo.</w:t>
      </w:r>
    </w:p>
    <w:p w14:paraId="0F322D39">
      <w:pPr>
        <w:rPr>
          <w:rFonts w:hint="default" w:ascii="Times New Roman" w:hAnsi="Times New Roman" w:cs="Times New Roman"/>
          <w:sz w:val="28"/>
          <w:szCs w:val="28"/>
        </w:rPr>
      </w:pPr>
      <w:r>
        <w:rPr>
          <w:rFonts w:hint="default" w:ascii="Times New Roman" w:hAnsi="Times New Roman" w:cs="Times New Roman"/>
          <w:sz w:val="28"/>
          <w:szCs w:val="28"/>
        </w:rPr>
        <w:t>2. **Agile**: Phương pháp phát triển linh hoạt, giúp đáp ứng nhanh chóng các thay đổi yêu cầu trong suốt quá trình phát triển. Agile chia dự án thành các chu kỳ nhỏ gọi là sprint.</w:t>
      </w:r>
    </w:p>
    <w:p w14:paraId="0D8C7B7D">
      <w:pPr>
        <w:rPr>
          <w:rFonts w:hint="default" w:ascii="Times New Roman" w:hAnsi="Times New Roman" w:cs="Times New Roman"/>
          <w:sz w:val="28"/>
          <w:szCs w:val="28"/>
        </w:rPr>
      </w:pPr>
      <w:r>
        <w:rPr>
          <w:rFonts w:hint="default" w:ascii="Times New Roman" w:hAnsi="Times New Roman" w:cs="Times New Roman"/>
          <w:sz w:val="28"/>
          <w:szCs w:val="28"/>
        </w:rPr>
        <w:t>3. **DevOps**: Tập trung vào việc kết hợp phát triển phần mềm và vận hành để tăng tốc và cải thiện chất lượng của phần mềm.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55052AAE"/>
    <w:multiLevelType w:val="singleLevel"/>
    <w:tmpl w:val="55052AAE"/>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7DB"/>
    <w:rsid w:val="0006063C"/>
    <w:rsid w:val="0015074B"/>
    <w:rsid w:val="0029639D"/>
    <w:rsid w:val="003067B5"/>
    <w:rsid w:val="00326F90"/>
    <w:rsid w:val="009D195B"/>
    <w:rsid w:val="00AA1D8D"/>
    <w:rsid w:val="00B47730"/>
    <w:rsid w:val="00CB0664"/>
    <w:rsid w:val="00FC693F"/>
    <w:rsid w:val="0B90422C"/>
    <w:rsid w:val="2FD131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85CEA-3DB6-49D4-BBB0-44E9F539CF39}">
  <ds:schemaRefs/>
</ds:datastoreItem>
</file>

<file path=docProps/app.xml><?xml version="1.0" encoding="utf-8"?>
<Properties xmlns="http://schemas.openxmlformats.org/officeDocument/2006/extended-properties" xmlns:vt="http://schemas.openxmlformats.org/officeDocument/2006/docPropsVTypes">
  <Template>Normal.dotm</Template>
  <Pages>5</Pages>
  <Words>873</Words>
  <Characters>4980</Characters>
  <Lines>41</Lines>
  <Paragraphs>11</Paragraphs>
  <TotalTime>15</TotalTime>
  <ScaleCrop>false</ScaleCrop>
  <LinksUpToDate>false</LinksUpToDate>
  <CharactersWithSpaces>5842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khoi dinh</cp:lastModifiedBy>
  <dcterms:modified xsi:type="dcterms:W3CDTF">2025-11-10T07:02:09Z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3B5A0AFD83AB493D8CB42E22C01FD23A_13</vt:lpwstr>
  </property>
</Properties>
</file>